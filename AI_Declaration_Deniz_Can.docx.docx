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48284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4D635678">
      <w:pPr>
        <w:pStyle w:val="4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64B5C61C">
      <w:r>
        <w:t xml:space="preserve">When completing your assignment, you must download and fill out the "AI Usage Declaration" form for each assignment where AI use is permitted. </w:t>
      </w:r>
      <w:r>
        <w:br w:type="textWrapping"/>
      </w:r>
      <w:r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 w:type="textWrapping"/>
      </w:r>
      <w:r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33E4844C">
      <w:pPr>
        <w:rPr>
          <w:b/>
          <w:bCs/>
        </w:rPr>
      </w:pPr>
    </w:p>
    <w:p w14:paraId="7EAC97CC">
      <w:r>
        <w:rPr>
          <w:b/>
          <w:bCs/>
        </w:rPr>
        <w:t>Student Information</w:t>
      </w:r>
    </w:p>
    <w:p w14:paraId="112BB67F">
      <w:pPr>
        <w:numPr>
          <w:ilvl w:val="0"/>
          <w:numId w:val="1"/>
        </w:numPr>
      </w:pPr>
      <w:r>
        <w:t>Name:</w:t>
      </w:r>
      <w:r>
        <w:rPr>
          <w:rFonts w:hint="default"/>
          <w:lang w:val="tr-TR"/>
        </w:rPr>
        <w:t xml:space="preserve"> Deniz Can</w:t>
      </w:r>
    </w:p>
    <w:p w14:paraId="7DC2C399">
      <w:pPr>
        <w:numPr>
          <w:ilvl w:val="0"/>
          <w:numId w:val="1"/>
        </w:numPr>
      </w:pPr>
      <w:r>
        <w:t>Student ID:</w:t>
      </w:r>
      <w:r>
        <w:rPr>
          <w:rFonts w:hint="default"/>
          <w:lang w:val="tr-TR"/>
        </w:rPr>
        <w:t>101591488</w:t>
      </w:r>
    </w:p>
    <w:p w14:paraId="6DB34145">
      <w:pPr>
        <w:numPr>
          <w:ilvl w:val="0"/>
          <w:numId w:val="1"/>
        </w:numPr>
      </w:pPr>
      <w:r>
        <w:t xml:space="preserve">Course Code: </w:t>
      </w:r>
      <w:r>
        <w:rPr>
          <w:rFonts w:hint="default"/>
          <w:lang w:val="tr-TR"/>
        </w:rPr>
        <w:t>2152</w:t>
      </w:r>
    </w:p>
    <w:p w14:paraId="06730DF7">
      <w:r>
        <w:rPr>
          <w:b/>
          <w:bCs/>
        </w:rPr>
        <w:t>Assessment Information</w:t>
      </w:r>
    </w:p>
    <w:p w14:paraId="4FB48ECD">
      <w:pPr>
        <w:numPr>
          <w:ilvl w:val="0"/>
          <w:numId w:val="2"/>
        </w:numPr>
      </w:pPr>
      <w:r>
        <w:t xml:space="preserve">Assessment Name: </w:t>
      </w:r>
      <w:r>
        <w:rPr>
          <w:rFonts w:hint="default"/>
          <w:lang w:val="tr-TR"/>
        </w:rPr>
        <w:t>Term Project</w:t>
      </w:r>
    </w:p>
    <w:p w14:paraId="68D00F69">
      <w:pPr>
        <w:numPr>
          <w:ilvl w:val="0"/>
          <w:numId w:val="2"/>
        </w:numPr>
      </w:pPr>
      <w:r>
        <w:t>Submission Date:</w:t>
      </w:r>
      <w:r>
        <w:rPr>
          <w:rFonts w:hint="default"/>
          <w:lang w:val="tr-TR"/>
        </w:rPr>
        <w:t xml:space="preserve"> 19 April</w:t>
      </w:r>
    </w:p>
    <w:p w14:paraId="1FED458D">
      <w:pPr>
        <w:rPr>
          <w:b/>
          <w:bCs/>
        </w:rPr>
      </w:pPr>
    </w:p>
    <w:p w14:paraId="02E17637">
      <w:pPr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3FFC23CD">
      <w:pPr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4BBF10B6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ChatGPT</w:t>
      </w:r>
      <w:r>
        <w:rPr>
          <w:rFonts w:hint="default" w:eastAsia="Aptos" w:cs="Aptos"/>
          <w:lang w:val="tr-TR"/>
        </w:rPr>
        <w:t xml:space="preserve"> *</w:t>
      </w:r>
    </w:p>
    <w:p w14:paraId="0C011676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Copilot</w:t>
      </w:r>
    </w:p>
    <w:p w14:paraId="5AB46834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DALL-E</w:t>
      </w:r>
    </w:p>
    <w:p w14:paraId="75FDEC9A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 w14:paraId="6D5FF6B0"/>
    <w:p w14:paraId="386F1316"/>
    <w:p w14:paraId="267DBDD9">
      <w:r>
        <w:t>(form continues on next page)</w:t>
      </w:r>
      <w:r>
        <w:br w:type="page"/>
      </w:r>
    </w:p>
    <w:p w14:paraId="300E69D3">
      <w:pPr>
        <w:pStyle w:val="5"/>
        <w:spacing w:before="319" w:after="319"/>
      </w:pPr>
      <w:r>
        <w:rPr>
          <w:rFonts w:eastAsia="Aptos" w:cs="Aptos"/>
          <w:b/>
          <w:bCs/>
        </w:rPr>
        <w:t>Purpose of AI Usage:</w:t>
      </w:r>
    </w:p>
    <w:p w14:paraId="027083D9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22162E6B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Idea Generation</w:t>
      </w:r>
    </w:p>
    <w:p w14:paraId="58949AC0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Writing Assistance</w:t>
      </w:r>
      <w:r>
        <w:rPr>
          <w:rFonts w:hint="default" w:eastAsia="Aptos" w:cs="Aptos"/>
          <w:lang w:val="tr-TR"/>
        </w:rPr>
        <w:t xml:space="preserve"> *</w:t>
      </w:r>
    </w:p>
    <w:p w14:paraId="6590655B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Image Creation</w:t>
      </w:r>
    </w:p>
    <w:p w14:paraId="6DD6F4A2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Coding/Programming</w:t>
      </w:r>
    </w:p>
    <w:p w14:paraId="16398648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Language Refinement</w:t>
      </w:r>
    </w:p>
    <w:p w14:paraId="6A83A987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 w14:paraId="4AC55989">
      <w:pPr>
        <w:spacing w:before="0" w:after="0"/>
        <w:rPr>
          <w:rFonts w:ascii="Aptos" w:hAnsi="Aptos" w:eastAsia="Aptos" w:cs="Aptos"/>
        </w:rPr>
      </w:pPr>
    </w:p>
    <w:p w14:paraId="18D3DA2E">
      <w:pPr>
        <w:pStyle w:val="5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73CCF66B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1E9EF4A2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</w:t>
      </w:r>
      <w:r>
        <w:rPr>
          <w:rFonts w:hint="default" w:eastAsia="Aptos" w:cs="Aptos"/>
          <w:lang w:val="tr-TR"/>
        </w:rPr>
        <w:t>I used ai to understand my wrongs and save me some time.</w:t>
      </w:r>
    </w:p>
    <w:p w14:paraId="6F43D507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416A42B5">
      <w:pPr>
        <w:spacing w:before="0" w:after="0"/>
        <w:rPr>
          <w:rFonts w:ascii="Aptos" w:hAnsi="Aptos" w:eastAsia="Aptos" w:cs="Aptos"/>
        </w:rPr>
      </w:pPr>
    </w:p>
    <w:p w14:paraId="749EF7AE">
      <w:pPr>
        <w:pStyle w:val="5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127B48B8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31FB0665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Edited AI-generated content for accuracy</w:t>
      </w:r>
    </w:p>
    <w:p w14:paraId="644604E5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Cross-checked AI output with reliable sources</w:t>
      </w:r>
      <w:r>
        <w:rPr>
          <w:rFonts w:hint="default" w:eastAsia="Aptos" w:cs="Aptos"/>
          <w:lang w:val="tr-TR"/>
        </w:rPr>
        <w:t xml:space="preserve"> *</w:t>
      </w:r>
    </w:p>
    <w:p w14:paraId="49B7EF29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Made significant changes to AI-generated text or images</w:t>
      </w:r>
    </w:p>
    <w:p w14:paraId="1562CA00">
      <w:pPr>
        <w:pStyle w:val="37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 w14:paraId="7F3B3D10">
      <w:pPr>
        <w:rPr>
          <w:b/>
          <w:bCs/>
        </w:rPr>
      </w:pPr>
    </w:p>
    <w:p w14:paraId="7A11E2AF">
      <w:pPr>
        <w:rPr>
          <w:b/>
          <w:bCs/>
        </w:rPr>
      </w:pPr>
    </w:p>
    <w:p w14:paraId="259D13D5">
      <w:r>
        <w:t>(form continues on next page)</w:t>
      </w:r>
      <w:r>
        <w:br w:type="page"/>
      </w:r>
    </w:p>
    <w:p w14:paraId="6EE15F74">
      <w:pPr>
        <w:pStyle w:val="5"/>
        <w:spacing w:before="319" w:after="319"/>
      </w:pPr>
      <w:r>
        <w:rPr>
          <w:rFonts w:eastAsia="Aptos" w:cs="Aptos"/>
          <w:b/>
          <w:bCs/>
        </w:rPr>
        <w:t>Quality Assurance and Ethical Considerations:</w:t>
      </w:r>
    </w:p>
    <w:p w14:paraId="416B8D5A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66BA55F2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334668CF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10527140">
      <w:pPr>
        <w:rPr>
          <w:b/>
          <w:bCs/>
        </w:rPr>
      </w:pPr>
    </w:p>
    <w:p w14:paraId="4DAD6815">
      <w:pPr>
        <w:pStyle w:val="5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0ECF9A19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214D24D0">
      <w:pPr>
        <w:spacing w:before="240" w:after="240"/>
        <w:rPr>
          <w:rFonts w:hint="default"/>
          <w:lang w:val="tr-TR"/>
        </w:rPr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</w:t>
      </w:r>
      <w:r>
        <w:rPr>
          <w:rFonts w:hint="default" w:eastAsia="Aptos" w:cs="Aptos"/>
          <w:lang w:val="tr-TR"/>
        </w:rPr>
        <w:t>ChatGPT helped me to understand my wrongs instead of checking everyline over and over to give me exact line so i can fix my issues.</w:t>
      </w:r>
      <w:bookmarkStart w:id="0" w:name="_GoBack"/>
      <w:bookmarkEnd w:id="0"/>
    </w:p>
    <w:p w14:paraId="5D6E0403">
      <w:pPr>
        <w:rPr>
          <w:b/>
          <w:bCs/>
        </w:rPr>
      </w:pPr>
    </w:p>
    <w:p w14:paraId="01779AC0">
      <w:pPr>
        <w:rPr>
          <w:b/>
          <w:bCs/>
        </w:rPr>
      </w:pPr>
    </w:p>
    <w:p w14:paraId="1B3B9FEE">
      <w:r>
        <w:rPr>
          <w:b/>
          <w:bCs/>
        </w:rPr>
        <w:t>AI Usage Declaration</w:t>
      </w:r>
    </w:p>
    <w:p w14:paraId="10EF7186">
      <w:r>
        <w:rPr>
          <w:rFonts w:eastAsia="Aptos" w:cs="Aptos"/>
        </w:rPr>
        <w:t xml:space="preserve">I, </w:t>
      </w:r>
      <w:r>
        <w:rPr>
          <w:rFonts w:hint="default" w:eastAsia="Aptos" w:cs="Aptos"/>
          <w:lang w:val="tr-TR"/>
        </w:rPr>
        <w:t>Deniz Can 101591488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45CD2073">
      <w:pPr>
        <w:ind w:left="720"/>
      </w:pPr>
      <w:r>
        <w:rPr>
          <w:b/>
          <w:bCs/>
        </w:rPr>
        <w:t>Original Work Declaration</w:t>
      </w:r>
    </w:p>
    <w:p w14:paraId="3E95A04F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775D5854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06B3A9C0">
      <w:pPr>
        <w:widowControl/>
        <w:bidi w:val="0"/>
        <w:spacing w:before="0" w:after="160" w:line="259" w:lineRule="auto"/>
        <w:jc w:val="left"/>
      </w:pPr>
    </w:p>
    <w:sectPr>
      <w:pgSz w:w="12240" w:h="15840"/>
      <w:pgMar w:top="1440" w:right="1440" w:bottom="1440" w:left="1440" w:header="0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40001" w:csb1="00000000"/>
  </w:font>
  <w:font w:name="Source Han Sans CN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Aptos">
    <w:altName w:val="Segoe Print"/>
    <w:panose1 w:val="00000000000000000000"/>
    <w:charset w:val="01"/>
    <w:family w:val="roman"/>
    <w:pitch w:val="default"/>
    <w:sig w:usb0="00000000" w:usb1="00000000" w:usb2="00000000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80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5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32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96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68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40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612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84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autoHyphenation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4C4AF4"/>
    <w:rsid w:val="4E5A6555"/>
    <w:rsid w:val="60CC34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黑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="Aptos" w:hAnsi="Aptos" w:eastAsia="Aptos" w:cs="黑体"/>
      <w:color w:val="auto"/>
      <w:kern w:val="0"/>
      <w:sz w:val="22"/>
      <w:szCs w:val="22"/>
      <w:lang w:val="en-CA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="Aptos Display" w:hAnsi="Aptos Display" w:eastAsia="黑体" w:cs="黑体"/>
      <w:color w:val="0F4761"/>
      <w:sz w:val="40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="Aptos Display" w:hAnsi="Aptos Display" w:eastAsia="黑体" w:cs="黑体"/>
      <w:color w:val="0F4761"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eastAsia="黑体" w:cs="黑体"/>
      <w:color w:val="0F4761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eastAsia="黑体" w:cs="黑体"/>
      <w:i/>
      <w:iCs/>
      <w:color w:val="0F4761"/>
    </w:rPr>
  </w:style>
  <w:style w:type="paragraph" w:styleId="6">
    <w:name w:val="heading 5"/>
    <w:basedOn w:val="1"/>
    <w:next w:val="1"/>
    <w:link w:val="22"/>
    <w:unhideWhenUsed/>
    <w:qFormat/>
    <w:uiPriority w:val="9"/>
    <w:pPr>
      <w:keepNext/>
      <w:keepLines/>
      <w:spacing w:before="80" w:after="40"/>
      <w:outlineLvl w:val="4"/>
    </w:pPr>
    <w:rPr>
      <w:rFonts w:eastAsia="黑体" w:cs="黑体"/>
      <w:color w:val="0F4761"/>
    </w:rPr>
  </w:style>
  <w:style w:type="paragraph" w:styleId="7">
    <w:name w:val="heading 6"/>
    <w:basedOn w:val="1"/>
    <w:next w:val="1"/>
    <w:link w:val="23"/>
    <w:unhideWhenUsed/>
    <w:qFormat/>
    <w:uiPriority w:val="9"/>
    <w:pPr>
      <w:keepNext/>
      <w:keepLines/>
      <w:spacing w:before="40" w:after="0"/>
      <w:outlineLvl w:val="5"/>
    </w:pPr>
    <w:rPr>
      <w:rFonts w:eastAsia="黑体" w:cs="黑体"/>
      <w:i/>
      <w:iCs/>
      <w:color w:val="585858"/>
    </w:rPr>
  </w:style>
  <w:style w:type="paragraph" w:styleId="8">
    <w:name w:val="heading 7"/>
    <w:basedOn w:val="1"/>
    <w:next w:val="1"/>
    <w:link w:val="24"/>
    <w:unhideWhenUsed/>
    <w:qFormat/>
    <w:uiPriority w:val="9"/>
    <w:pPr>
      <w:keepNext/>
      <w:keepLines/>
      <w:spacing w:before="40" w:after="0"/>
      <w:outlineLvl w:val="6"/>
    </w:pPr>
    <w:rPr>
      <w:rFonts w:eastAsia="黑体" w:cs="黑体"/>
      <w:color w:val="585858"/>
    </w:rPr>
  </w:style>
  <w:style w:type="paragraph" w:styleId="9">
    <w:name w:val="heading 8"/>
    <w:basedOn w:val="1"/>
    <w:next w:val="1"/>
    <w:link w:val="25"/>
    <w:unhideWhenUsed/>
    <w:qFormat/>
    <w:uiPriority w:val="9"/>
    <w:pPr>
      <w:keepNext/>
      <w:keepLines/>
      <w:spacing w:before="0" w:after="0"/>
      <w:outlineLvl w:val="7"/>
    </w:pPr>
    <w:rPr>
      <w:rFonts w:eastAsia="黑体" w:cs="黑体"/>
      <w:i/>
      <w:iCs/>
      <w:color w:val="262626"/>
    </w:rPr>
  </w:style>
  <w:style w:type="paragraph" w:styleId="10">
    <w:name w:val="heading 9"/>
    <w:basedOn w:val="1"/>
    <w:next w:val="1"/>
    <w:link w:val="26"/>
    <w:unhideWhenUsed/>
    <w:qFormat/>
    <w:uiPriority w:val="9"/>
    <w:pPr>
      <w:keepNext/>
      <w:keepLines/>
      <w:spacing w:before="0" w:after="0"/>
      <w:outlineLvl w:val="8"/>
    </w:pPr>
    <w:rPr>
      <w:rFonts w:eastAsia="黑体" w:cs="黑体"/>
      <w:color w:val="262626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unhideWhenUsed/>
    <w:uiPriority w:val="99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uiPriority w:val="0"/>
    <w:pPr>
      <w:spacing w:before="0" w:after="140" w:line="276" w:lineRule="auto"/>
    </w:pPr>
  </w:style>
  <w:style w:type="paragraph" w:styleId="14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15">
    <w:name w:val="List"/>
    <w:basedOn w:val="13"/>
    <w:uiPriority w:val="0"/>
    <w:rPr>
      <w:rFonts w:cs="FreeSans"/>
    </w:rPr>
  </w:style>
  <w:style w:type="paragraph" w:styleId="16">
    <w:name w:val="Subtitle"/>
    <w:basedOn w:val="1"/>
    <w:next w:val="1"/>
    <w:link w:val="27"/>
    <w:qFormat/>
    <w:uiPriority w:val="11"/>
    <w:rPr>
      <w:rFonts w:eastAsia="黑体" w:cs="黑体"/>
      <w:color w:val="585858"/>
      <w:spacing w:val="15"/>
      <w:sz w:val="28"/>
      <w:szCs w:val="28"/>
    </w:rPr>
  </w:style>
  <w:style w:type="paragraph" w:styleId="17">
    <w:name w:val="Title"/>
    <w:basedOn w:val="1"/>
    <w:next w:val="1"/>
    <w:link w:val="28"/>
    <w:qFormat/>
    <w:uiPriority w:val="10"/>
    <w:pPr>
      <w:spacing w:before="0" w:after="80" w:line="240" w:lineRule="auto"/>
      <w:contextualSpacing/>
    </w:pPr>
    <w:rPr>
      <w:rFonts w:ascii="Aptos Display" w:hAnsi="Aptos Display" w:eastAsia="黑体" w:cs="黑体"/>
      <w:spacing w:val="-10"/>
      <w:kern w:val="2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="Aptos Display" w:hAnsi="Aptos Display" w:eastAsia="黑体" w:cs="黑体"/>
      <w:color w:val="0F4761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="Aptos Display" w:hAnsi="Aptos Display" w:eastAsia="黑体" w:cs="黑体"/>
      <w:color w:val="0F4761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="黑体" w:cs="黑体"/>
      <w:color w:val="0F4761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="黑体" w:cs="黑体"/>
      <w:i/>
      <w:iCs/>
      <w:color w:val="0F4761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="黑体" w:cs="黑体"/>
      <w:color w:val="0F4761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="黑体" w:cs="黑体"/>
      <w:i/>
      <w:iCs/>
      <w:color w:val="585858"/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="黑体" w:cs="黑体"/>
      <w:color w:val="585858"/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="黑体" w:cs="黑体"/>
      <w:i/>
      <w:iCs/>
      <w:color w:val="262626"/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="黑体" w:cs="黑体"/>
      <w:color w:val="262626"/>
    </w:rPr>
  </w:style>
  <w:style w:type="character" w:customStyle="1" w:styleId="27">
    <w:name w:val="Subtitle Char"/>
    <w:basedOn w:val="11"/>
    <w:link w:val="16"/>
    <w:qFormat/>
    <w:uiPriority w:val="11"/>
    <w:rPr>
      <w:rFonts w:eastAsia="黑体" w:cs="黑体"/>
      <w:color w:val="585858"/>
      <w:spacing w:val="15"/>
      <w:sz w:val="28"/>
      <w:szCs w:val="28"/>
    </w:rPr>
  </w:style>
  <w:style w:type="character" w:customStyle="1" w:styleId="28">
    <w:name w:val="Title Char"/>
    <w:basedOn w:val="11"/>
    <w:link w:val="17"/>
    <w:qFormat/>
    <w:uiPriority w:val="10"/>
    <w:rPr>
      <w:rFonts w:ascii="Aptos Display" w:hAnsi="Aptos Display" w:eastAsia="黑体" w:cs="黑体"/>
      <w:spacing w:val="-10"/>
      <w:kern w:val="2"/>
      <w:sz w:val="56"/>
      <w:szCs w:val="56"/>
    </w:rPr>
  </w:style>
  <w:style w:type="character" w:customStyle="1" w:styleId="29">
    <w:name w:val="Quote Char"/>
    <w:basedOn w:val="11"/>
    <w:link w:val="30"/>
    <w:qFormat/>
    <w:uiPriority w:val="29"/>
    <w:rPr>
      <w:i/>
      <w:iCs/>
      <w:color w:val="3F3F3F"/>
    </w:rPr>
  </w:style>
  <w:style w:type="paragraph" w:styleId="30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3F3F3F"/>
    </w:rPr>
  </w:style>
  <w:style w:type="character" w:customStyle="1" w:styleId="31">
    <w:name w:val="Intense Emphasis"/>
    <w:basedOn w:val="11"/>
    <w:qFormat/>
    <w:uiPriority w:val="21"/>
    <w:rPr>
      <w:i/>
      <w:iCs/>
      <w:color w:val="0F4761"/>
    </w:rPr>
  </w:style>
  <w:style w:type="character" w:customStyle="1" w:styleId="32">
    <w:name w:val="Intense Quote Char"/>
    <w:basedOn w:val="11"/>
    <w:link w:val="33"/>
    <w:qFormat/>
    <w:uiPriority w:val="30"/>
    <w:rPr>
      <w:i/>
      <w:iCs/>
      <w:color w:val="0F4761"/>
    </w:rPr>
  </w:style>
  <w:style w:type="paragraph" w:styleId="33">
    <w:name w:val="Intense Quote"/>
    <w:basedOn w:val="1"/>
    <w:next w:val="1"/>
    <w:link w:val="32"/>
    <w:qFormat/>
    <w:uiPriority w:val="30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0F4761"/>
      <w:spacing w:val="5"/>
    </w:rPr>
  </w:style>
  <w:style w:type="paragraph" w:customStyle="1" w:styleId="35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customStyle="1" w:styleId="36">
    <w:name w:val="Index"/>
    <w:basedOn w:val="1"/>
    <w:qFormat/>
    <w:uiPriority w:val="0"/>
    <w:pPr>
      <w:suppressLineNumbers/>
    </w:pPr>
    <w:rPr>
      <w:rFonts w:cs="FreeSans"/>
    </w:rPr>
  </w:style>
  <w:style w:type="paragraph" w:styleId="37">
    <w:name w:val="List Paragraph"/>
    <w:basedOn w:val="1"/>
    <w:qFormat/>
    <w:uiPriority w:val="34"/>
    <w:pPr>
      <w:spacing w:before="0" w:after="160"/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399</Words>
  <Characters>2268</Characters>
  <Paragraphs>48</Paragraphs>
  <TotalTime>8</TotalTime>
  <ScaleCrop>false</ScaleCrop>
  <LinksUpToDate>false</LinksUpToDate>
  <CharactersWithSpaces>2598</CharactersWithSpaces>
  <Application>WPS Office_12.2.0.22549_F1E327BC-269C-435d-A152-05C5408002CA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2024-07-22T19:23:00Z</dcterms:created>
  <dc:creator>Maziar Masoudi</dc:creator>
  <cp:lastModifiedBy>Yiğit Alkoç</cp:lastModifiedBy>
  <dcterms:modified xsi:type="dcterms:W3CDTF">2026-04-19T16:12:44Z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  <property fmtid="{D5CDD505-2E9C-101B-9397-08002B2CF9AE}" pid="3" name="KSOProductBuildVer">
    <vt:lpwstr>1033-12.2.0.22549</vt:lpwstr>
  </property>
  <property fmtid="{D5CDD505-2E9C-101B-9397-08002B2CF9AE}" pid="4" name="ICV">
    <vt:lpwstr>AA462B4B8187450CB0F042766FEE44A3_13</vt:lpwstr>
  </property>
</Properties>
</file>